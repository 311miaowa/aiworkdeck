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xvml="urn:schemas-microsoft-com:office:excel" xmlns:o="urn:schemas-microsoft-com:office:office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3.2 (Apache licensed) using REFERENCE JAXB in Oracle Java 21.0.9 on Mac OS X --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xvml="urn:schemas-microsoft-com:office:excel" xmlns:o="urn:schemas-microsoft-com:office:office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1">
    <w:lvl w:ilvl="0">
      <w:start w:val="1"/>
      <w:numFmt w:val="none"/>
      <w:pStyle w:val="Heading1"/>
      <w:suff w:val="nothing"/>
      <w:lvlText w:val=""/>
      <w:lvlJc w:val="left"/>
      <w:pPr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ind w:left="0" w:hanging="0"/>
      </w:pPr>
    </w:lvl>
    <w:lvl w:ilvl="3">
      <w:start w:val="1"/>
      <w:numFmt w:val="none"/>
      <w:pStyle w:val="Heading4"/>
      <w:suff w:val="nothing"/>
      <w:lvlText w:val=""/>
      <w:lvlJc w:val="left"/>
      <w:pPr>
        <w:ind w:left="0" w:hanging="0"/>
      </w:pPr>
    </w:lvl>
    <w:lvl w:ilvl="4">
      <w:start w:val="1"/>
      <w:numFmt w:val="none"/>
      <w:pStyle w:val="Heading5"/>
      <w:suff w:val="nothing"/>
      <w:lvlText w:val=""/>
      <w:lvlJc w:val="left"/>
      <w:pPr>
        <w:ind w:left="0" w:hanging="0"/>
      </w:pPr>
    </w:lvl>
    <w:lvl w:ilvl="5">
      <w:start w:val="1"/>
      <w:numFmt w:val="none"/>
      <w:pStyle w:val="Heading6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cs="OpenSymbol"/>
      </w:rPr>
    </w:lvl>
    <w:lvl w:ilvl="1">
      <w:start w:val="1"/>
      <w:numFmt w:val="bullet"/>
      <w:lvlText w:val="•"/>
      <w:lvlJc w:val="left"/>
      <w:pPr>
        <w:tabs>
          <w:tab w:val="num" w:pos="454"/>
        </w:tabs>
        <w:ind w:left="454" w:hanging="227"/>
      </w:pPr>
      <w:rPr>
        <w:rFonts w:cs="OpenSymbol"/>
      </w:rPr>
    </w:lvl>
    <w:lvl w:ilvl="2">
      <w:start w:val="1"/>
      <w:numFmt w:val="bullet"/>
      <w:lvlText w:val="•"/>
      <w:lvlJc w:val="left"/>
      <w:pPr>
        <w:tabs>
          <w:tab w:val="num" w:pos="680"/>
        </w:tabs>
        <w:ind w:left="680" w:hanging="227"/>
      </w:pPr>
      <w:rPr>
        <w:rFonts w:cs="OpenSymbol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907" w:hanging="227"/>
      </w:pPr>
      <w:rPr>
        <w:rFonts w:cs="OpenSymbol"/>
      </w:rPr>
    </w:lvl>
    <w:lvl w:ilvl="4">
      <w:start w:val="1"/>
      <w:numFmt w:val="bullet"/>
      <w:lvlText w:val="•"/>
      <w:lvlJc w:val="left"/>
      <w:pPr>
        <w:tabs>
          <w:tab w:val="num" w:pos="1134"/>
        </w:tabs>
        <w:ind w:left="1134" w:hanging="227"/>
      </w:pPr>
      <w:rPr>
        <w:rFonts w:cs="OpenSymbol"/>
      </w:rPr>
    </w:lvl>
    <w:lvl w:ilvl="5">
      <w:start w:val="1"/>
      <w:numFmt w:val="bullet"/>
      <w:lvlText w:val="•"/>
      <w:lvlJc w:val="left"/>
      <w:pPr>
        <w:tabs>
          <w:tab w:val="num" w:pos="1361"/>
        </w:tabs>
        <w:ind w:left="1361" w:hanging="227"/>
      </w:pPr>
      <w:rPr>
        <w:rFonts w:cs="OpenSymbol"/>
      </w:rPr>
    </w:lvl>
    <w:lvl w:ilvl="6">
      <w:start w:val="1"/>
      <w:numFmt w:val="bullet"/>
      <w:lvlText w:val="•"/>
      <w:lvlJc w:val="left"/>
      <w:pPr>
        <w:tabs>
          <w:tab w:val="num" w:pos="1587"/>
        </w:tabs>
        <w:ind w:left="1587" w:hanging="227"/>
      </w:pPr>
      <w:rPr>
        <w:rFonts w:cs="OpenSymbol"/>
      </w:rPr>
    </w:lvl>
    <w:lvl w:ilvl="7">
      <w:start w:val="1"/>
      <w:numFmt w:val="bullet"/>
      <w:lvlText w:val="•"/>
      <w:lvlJc w:val="left"/>
      <w:pPr>
        <w:tabs>
          <w:tab w:val="num" w:pos="1814"/>
        </w:tabs>
        <w:ind w:left="1814" w:hanging="227"/>
      </w:pPr>
      <w:rPr>
        <w:rFonts w:cs="OpenSymbol"/>
      </w:rPr>
    </w:lvl>
    <w:lvl w:ilvl="8">
      <w:start w:val="1"/>
      <w:numFmt w:val="bullet"/>
      <w:lvlText w:val="•"/>
      <w:lvlJc w:val="left"/>
      <w:pPr>
        <w:tabs>
          <w:tab w:val="num" w:pos="2041"/>
        </w:tabs>
        <w:ind w:left="2041" w:hanging="227"/>
      </w:pPr>
      <w:rPr>
        <w:rFonts w:cs="OpenSymbol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  <w:rPr/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  <w:rPr/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  <w:rPr/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  <w:rPr/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  <w:rPr/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  <w:rPr/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  <w:rPr/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  <w:rPr/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xvml="urn:schemas-microsoft-com:office:excel" xmlns:o="urn:schemas-microsoft-com:office:office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xvml="urn:schemas-microsoft-com:office:excel" xmlns:o="urn:schemas-microsoft-com:office:office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